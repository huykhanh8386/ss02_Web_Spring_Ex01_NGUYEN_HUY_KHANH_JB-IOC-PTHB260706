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EA09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-360" w:leftChars="0" w:right="0" w:rightChars="0"/>
        <w:textAlignment w:val="baseline"/>
        <w:rPr>
          <w:rFonts w:ascii="Arial" w:hAnsi="Arial" w:cs="Arial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  <w:lang w:val="en-US"/>
        </w:rPr>
        <w:t>http://localhost:8080</w:t>
      </w:r>
    </w:p>
    <w:p w14:paraId="1B04588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  <w:textAlignment w:val="baseline"/>
        <w:rPr>
          <w:rFonts w:ascii="Arial" w:hAnsi="Arial" w:cs="Arial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6"/>
          <w:szCs w:val="26"/>
          <w:u w:val="none"/>
          <w:bdr w:val="none" w:color="auto" w:sz="0" w:space="0"/>
          <w:shd w:val="clear" w:fill="FFFFFF"/>
          <w:vertAlign w:val="baseline"/>
        </w:rPr>
        <w:t>Lấy toàn bộ danh sách công việc, người dùng.</w:t>
      </w:r>
    </w:p>
    <w:p w14:paraId="652BEF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bidi w:val="0"/>
        <w:spacing w:before="0" w:beforeAutospacing="0" w:after="0" w:afterAutospacing="0"/>
        <w:ind w:right="0" w:rightChars="0"/>
        <w:textAlignment w:val="baseline"/>
        <w:rPr>
          <w:rStyle w:val="44"/>
          <w:rFonts w:hint="default" w:ascii="Times New Roman" w:hAnsi="Times New Roman" w:cs="Times New Roman"/>
          <w:lang w:val="en-US"/>
        </w:rPr>
      </w:pPr>
      <w:r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  <w:lang w:val="en-US"/>
        </w:rPr>
        <w:t>GET /api/tasks</w:t>
      </w:r>
      <w:r>
        <w:rPr>
          <w:rStyle w:val="44"/>
          <w:rFonts w:hint="default" w:ascii="Times New Roman" w:hAnsi="Times New Roman" w:cs="Times New Roman"/>
          <w:lang w:val="en-US"/>
        </w:rPr>
        <w:t xml:space="preserve"> </w:t>
      </w:r>
    </w:p>
    <w:p w14:paraId="70DCC4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bidi w:val="0"/>
        <w:spacing w:before="0" w:beforeAutospacing="0" w:after="0" w:afterAutospacing="0"/>
        <w:ind w:right="0" w:rightChars="0"/>
        <w:textAlignment w:val="baseline"/>
        <w:rPr>
          <w:rStyle w:val="44"/>
          <w:rFonts w:hint="default" w:ascii="Times New Roman" w:hAnsi="Times New Roman" w:cs="Times New Roman"/>
          <w:lang w:val="en-US"/>
        </w:rPr>
      </w:pPr>
      <w:r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  <w:lang w:val="en-US"/>
        </w:rPr>
        <w:t>Get /api/users</w:t>
      </w:r>
    </w:p>
    <w:p w14:paraId="011CBA1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6"/>
          <w:szCs w:val="26"/>
          <w:u w:val="none"/>
          <w:bdr w:val="none" w:color="auto" w:sz="0" w:space="0"/>
          <w:shd w:val="clear" w:fill="FFFFFF"/>
          <w:vertAlign w:val="baseline"/>
        </w:rPr>
        <w:t>Tạo mới công việc, tạo mới người dùng.</w:t>
      </w: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6"/>
          <w:szCs w:val="26"/>
          <w:u w:val="none"/>
          <w:bdr w:val="none" w:color="auto" w:sz="0" w:space="0"/>
          <w:shd w:val="clear" w:fill="FFFFFF"/>
          <w:vertAlign w:val="baseline"/>
          <w:lang w:val="en-US"/>
        </w:rPr>
        <w:t xml:space="preserve"> </w:t>
      </w:r>
    </w:p>
    <w:p w14:paraId="108544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bidi w:val="0"/>
        <w:spacing w:before="0" w:beforeAutospacing="0" w:after="0" w:afterAutospacing="0"/>
        <w:ind w:right="0" w:rightChars="0"/>
        <w:textAlignment w:val="baseline"/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  <w:lang w:val="en-US"/>
        </w:rPr>
      </w:pPr>
      <w:r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  <w:lang w:val="en-US"/>
        </w:rPr>
        <w:t>POST /api/tasks</w:t>
      </w:r>
    </w:p>
    <w:p w14:paraId="19370A0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bidi w:val="0"/>
        <w:spacing w:before="0" w:beforeAutospacing="0" w:after="0" w:afterAutospacing="0"/>
        <w:ind w:right="0" w:rightChars="0"/>
        <w:textAlignment w:val="baseline"/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  <w:lang w:val="en-US"/>
        </w:rPr>
      </w:pPr>
      <w:r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  <w:lang w:val="en-US"/>
        </w:rPr>
        <w:t>POST /api/users</w:t>
      </w:r>
    </w:p>
    <w:p w14:paraId="3F93349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6"/>
          <w:szCs w:val="26"/>
          <w:u w:val="none"/>
          <w:bdr w:val="none" w:color="auto" w:sz="0" w:space="0"/>
          <w:shd w:val="clear" w:fill="FFFFFF"/>
          <w:vertAlign w:val="baseline"/>
        </w:rPr>
        <w:t>Cập nhật trạng thái một công việc, cập nhật vai trò của người dùng.</w:t>
      </w:r>
    </w:p>
    <w:p w14:paraId="7BD8D273">
      <w:pPr>
        <w:pStyle w:val="47"/>
        <w:keepNext w:val="0"/>
        <w:keepLines w:val="0"/>
        <w:widowControl/>
        <w:suppressLineNumbers w:val="0"/>
        <w:bidi w:val="0"/>
        <w:rPr>
          <w:rFonts w:hint="default" w:ascii="Arial" w:hAnsi="Arial" w:cs="Arial"/>
          <w:sz w:val="26"/>
          <w:szCs w:val="26"/>
        </w:rPr>
      </w:pPr>
      <w:r>
        <w:rPr>
          <w:rStyle w:val="44"/>
          <w:rFonts w:hint="default" w:ascii="Arial" w:hAnsi="Arial" w:cs="Arial"/>
          <w:sz w:val="26"/>
          <w:szCs w:val="26"/>
        </w:rPr>
        <w:t>PATCH /api/tasks/{id}/status</w:t>
      </w:r>
    </w:p>
    <w:p w14:paraId="589DAFCF">
      <w:pPr>
        <w:pStyle w:val="47"/>
        <w:keepNext w:val="0"/>
        <w:keepLines w:val="0"/>
        <w:widowControl/>
        <w:suppressLineNumbers w:val="0"/>
        <w:bidi w:val="0"/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  <w:lang w:val="en-US"/>
        </w:rPr>
      </w:pPr>
      <w:r>
        <w:rPr>
          <w:rStyle w:val="44"/>
          <w:rFonts w:hint="default" w:ascii="Arial" w:hAnsi="Arial" w:cs="Arial"/>
          <w:sz w:val="26"/>
          <w:szCs w:val="26"/>
        </w:rPr>
        <w:t>PATCH /api/tasks/{id}/</w:t>
      </w:r>
      <w:r>
        <w:rPr>
          <w:rStyle w:val="44"/>
          <w:rFonts w:hint="default" w:ascii="Arial" w:hAnsi="Arial" w:cs="Arial"/>
          <w:sz w:val="26"/>
          <w:szCs w:val="26"/>
          <w:lang w:val="en-US"/>
        </w:rPr>
        <w:t>role</w:t>
      </w:r>
    </w:p>
    <w:p w14:paraId="648F891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6"/>
          <w:szCs w:val="26"/>
          <w:u w:val="none"/>
          <w:bdr w:val="none" w:color="auto" w:sz="0" w:space="0"/>
          <w:shd w:val="clear" w:fill="FFFFFF"/>
          <w:vertAlign w:val="baseline"/>
        </w:rPr>
        <w:t>Xóa một công việc, xóa một người dùng khỏi hệ thống.</w:t>
      </w:r>
    </w:p>
    <w:p w14:paraId="3FC1CACD">
      <w:pPr>
        <w:pStyle w:val="47"/>
        <w:keepNext w:val="0"/>
        <w:keepLines w:val="0"/>
        <w:widowControl/>
        <w:suppressLineNumbers w:val="0"/>
        <w:bidi w:val="0"/>
        <w:rPr>
          <w:rFonts w:hint="default" w:ascii="Arial" w:hAnsi="Arial" w:cs="Arial"/>
          <w:sz w:val="26"/>
          <w:szCs w:val="26"/>
        </w:rPr>
      </w:pPr>
      <w:r>
        <w:rPr>
          <w:rStyle w:val="44"/>
          <w:rFonts w:hint="default" w:ascii="Arial" w:hAnsi="Arial" w:cs="Arial"/>
          <w:sz w:val="26"/>
          <w:szCs w:val="26"/>
        </w:rPr>
        <w:t>DELETE /api/tasks/{id}</w:t>
      </w:r>
    </w:p>
    <w:p w14:paraId="6EDFEBCC">
      <w:pPr>
        <w:pStyle w:val="47"/>
        <w:keepNext w:val="0"/>
        <w:keepLines w:val="0"/>
        <w:widowControl/>
        <w:suppressLineNumbers w:val="0"/>
        <w:bidi w:val="0"/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</w:rPr>
      </w:pPr>
      <w:r>
        <w:rPr>
          <w:rStyle w:val="44"/>
          <w:rFonts w:hint="default" w:ascii="Arial" w:hAnsi="Arial" w:cs="Arial"/>
          <w:sz w:val="26"/>
          <w:szCs w:val="26"/>
        </w:rPr>
        <w:t>DELETE /api/</w:t>
      </w:r>
      <w:r>
        <w:rPr>
          <w:rStyle w:val="44"/>
          <w:rFonts w:hint="default" w:ascii="Arial" w:hAnsi="Arial" w:cs="Arial"/>
          <w:sz w:val="26"/>
          <w:szCs w:val="26"/>
          <w:lang w:val="en-US"/>
        </w:rPr>
        <w:t>users</w:t>
      </w:r>
      <w:r>
        <w:rPr>
          <w:rStyle w:val="44"/>
          <w:rFonts w:hint="default" w:ascii="Arial" w:hAnsi="Arial" w:cs="Arial"/>
          <w:sz w:val="26"/>
          <w:szCs w:val="26"/>
        </w:rPr>
        <w:t>/{id}</w:t>
      </w:r>
    </w:p>
    <w:p w14:paraId="0764CBE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6"/>
          <w:szCs w:val="26"/>
          <w:u w:val="none"/>
          <w:bdr w:val="none" w:color="auto" w:sz="0" w:space="0"/>
          <w:shd w:val="clear" w:fill="FFFFFF"/>
          <w:vertAlign w:val="baseline"/>
        </w:rPr>
        <w:t>Tìm các công việc có mức độ ưu tiên là "high".</w:t>
      </w:r>
    </w:p>
    <w:p w14:paraId="0D7172F1">
      <w:pPr>
        <w:pStyle w:val="47"/>
        <w:keepNext w:val="0"/>
        <w:keepLines w:val="0"/>
        <w:widowControl/>
        <w:suppressLineNumbers w:val="0"/>
        <w:bidi w:val="0"/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</w:rPr>
      </w:pPr>
      <w:r>
        <w:rPr>
          <w:rStyle w:val="44"/>
          <w:rFonts w:hint="default" w:ascii="Arial" w:hAnsi="Arial" w:cs="Arial"/>
          <w:sz w:val="26"/>
          <w:szCs w:val="26"/>
        </w:rPr>
        <w:t>GET /api/tasks?priority=high</w:t>
      </w:r>
    </w:p>
    <w:p w14:paraId="22D48D4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6"/>
          <w:szCs w:val="26"/>
          <w:u w:val="none"/>
          <w:bdr w:val="none" w:color="auto" w:sz="0" w:space="0"/>
          <w:shd w:val="clear" w:fill="FFFFFF"/>
          <w:vertAlign w:val="baseline"/>
        </w:rPr>
        <w:t>Tìm các công việc có độ ưu tiên là "high" và được giao cho người dùng với id là 1.</w:t>
      </w:r>
    </w:p>
    <w:p w14:paraId="217BAF2E">
      <w:pPr>
        <w:pStyle w:val="47"/>
        <w:keepNext w:val="0"/>
        <w:keepLines w:val="0"/>
        <w:widowControl/>
        <w:suppressLineNumbers w:val="0"/>
        <w:bidi w:val="0"/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</w:rPr>
      </w:pPr>
      <w:r>
        <w:rPr>
          <w:rStyle w:val="44"/>
          <w:rFonts w:hint="default" w:ascii="Arial" w:hAnsi="Arial" w:cs="Arial"/>
          <w:sz w:val="26"/>
          <w:szCs w:val="26"/>
        </w:rPr>
        <w:t>GET /api/tasks?priority=high&amp;userId=1</w:t>
      </w:r>
    </w:p>
    <w:p w14:paraId="7E9A1B3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6"/>
          <w:szCs w:val="26"/>
          <w:u w:val="none"/>
          <w:bdr w:val="none" w:color="auto" w:sz="0" w:space="0"/>
          <w:shd w:val="clear" w:fill="FFFFFF"/>
          <w:vertAlign w:val="baseline"/>
        </w:rPr>
        <w:t>Liệt kê toàn bộ công việc của 1 người dùng.</w:t>
      </w:r>
    </w:p>
    <w:p w14:paraId="0BDCA12C">
      <w:pPr>
        <w:pStyle w:val="47"/>
        <w:keepNext w:val="0"/>
        <w:keepLines w:val="0"/>
        <w:widowControl/>
        <w:suppressLineNumbers w:val="0"/>
        <w:bidi w:val="0"/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</w:rPr>
      </w:pPr>
      <w:r>
        <w:rPr>
          <w:rStyle w:val="44"/>
          <w:rFonts w:hint="default" w:ascii="Arial" w:hAnsi="Arial" w:cs="Arial"/>
          <w:sz w:val="26"/>
          <w:szCs w:val="26"/>
        </w:rPr>
        <w:t>GET /api/users/{userId}/tasks</w:t>
      </w:r>
      <w:bookmarkStart w:id="0" w:name="_GoBack"/>
      <w:bookmarkEnd w:id="0"/>
    </w:p>
    <w:p w14:paraId="3993714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6"/>
          <w:szCs w:val="26"/>
          <w:u w:val="none"/>
          <w:bdr w:val="none" w:color="auto" w:sz="0" w:space="0"/>
          <w:shd w:val="clear" w:fill="FFFFFF"/>
          <w:vertAlign w:val="baseline"/>
        </w:rPr>
        <w:t>Gắn công việc cho người dùng.</w:t>
      </w:r>
    </w:p>
    <w:p w14:paraId="1F85E445">
      <w:pPr>
        <w:pStyle w:val="47"/>
        <w:keepNext w:val="0"/>
        <w:keepLines w:val="0"/>
        <w:widowControl/>
        <w:suppressLineNumbers w:val="0"/>
        <w:bidi w:val="0"/>
        <w:rPr>
          <w:rFonts w:hint="default" w:ascii="Arial" w:hAnsi="Arial" w:cs="Arial"/>
          <w:sz w:val="26"/>
          <w:szCs w:val="26"/>
        </w:rPr>
      </w:pPr>
      <w:r>
        <w:rPr>
          <w:rStyle w:val="44"/>
          <w:rFonts w:hint="default" w:ascii="Arial" w:hAnsi="Arial" w:cs="Arial"/>
          <w:sz w:val="26"/>
          <w:szCs w:val="26"/>
        </w:rPr>
        <w:t>PATCH /api/tasks/{taskId}/assignee</w:t>
      </w:r>
    </w:p>
    <w:p w14:paraId="5AFFF29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right="0" w:rightChars="0"/>
        <w:textAlignment w:val="baseline"/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</w:rPr>
      </w:pPr>
    </w:p>
    <w:p w14:paraId="1C8B70D8"/>
    <w:p w14:paraId="6FE39B5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31DDB394"/>
    <w:multiLevelType w:val="multilevel"/>
    <w:tmpl w:val="31DDB3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1632B6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81632B6"/>
    <w:rsid w:val="6AD71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249"/>
    <w:qFormat/>
    <w:uiPriority w:val="0"/>
    <w:pPr>
      <w:keepNext/>
      <w:keepLines/>
      <w:spacing w:before="360" w:after="80"/>
      <w:jc w:val="center"/>
      <w:outlineLvl w:val="0"/>
    </w:pPr>
    <w:rPr>
      <w:rFonts w:asciiTheme="majorAscii" w:hAnsiTheme="majorAscii" w:eastAsiaTheme="majorEastAsia" w:cstheme="majorBidi"/>
      <w:b/>
      <w:color w:val="C00000"/>
      <w:kern w:val="2"/>
      <w:sz w:val="32"/>
      <w:szCs w:val="32"/>
      <w:lang w:val="vi-VN" w:eastAsia="en-US"/>
      <w14:ligatures w14:val="standardContextual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1 Char"/>
    <w:basedOn w:val="11"/>
    <w:link w:val="2"/>
    <w:qFormat/>
    <w:uiPriority w:val="9"/>
    <w:rPr>
      <w:rFonts w:asciiTheme="majorAscii" w:hAnsiTheme="majorAscii" w:eastAsiaTheme="majorEastAsia" w:cstheme="majorBidi"/>
      <w:b/>
      <w:color w:val="C00000"/>
      <w:kern w:val="2"/>
      <w:sz w:val="32"/>
      <w:szCs w:val="32"/>
      <w:lang w:val="vi-VN" w:eastAsia="en-US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2026-10-08T13:34:00Z</dcterms:created>
  <dc:creator>Nguyễn Huy Khánh</dc:creator>
  <cp:lastModifiedBy>Nguyễn Huy Khánh</cp:lastModifiedBy>
  <dcterms:modified xsi:type="dcterms:W3CDTF">2026-10-08T13:46:00Z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A44F6924DCAF45D89C8D869C472F976D_11</vt:lpwstr>
  </property>
  <property fmtid="{D5CDD505-2E9C-101B-9397-08002B2CF9AE}" pid="4" name="KSOTemplateDocerSaveRecord">
    <vt:lpwstr>eyJoZGlkIjoiNWYwY2MzYjM1YWMwM2MzNjI3MTMxYzA4NzAwYWZiNjgiLCJ1c2VySWQiOiIxMzkyMTA2MDYzMTUyIn0=</vt:lpwstr>
  </property>
</Properties>
</file>